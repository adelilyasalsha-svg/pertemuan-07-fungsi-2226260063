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58CCA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KUIS FORMATIF PERTEMUAN 07</w:t>
      </w:r>
    </w:p>
    <w:p w14:paraId="0AE560EE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2E251831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Nama: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Adelilya Salsha</w:t>
      </w:r>
    </w:p>
    <w:p w14:paraId="3C144D6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NIM: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2225250063</w:t>
      </w:r>
    </w:p>
    <w:p w14:paraId="2126815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Kelas: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3B</w:t>
      </w:r>
    </w:p>
    <w:p w14:paraId="0C7E780F">
      <w:pPr>
        <w:spacing w:before="12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 Apa fungsi kata kunci def dalam Python?</w:t>
      </w:r>
    </w:p>
    <w:p w14:paraId="0DFDAB3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Kata kunci def digunakan untuk mendefinisikan atau membuat fungsi dalam Python.</w:t>
      </w:r>
    </w:p>
    <w:p w14:paraId="10836366">
      <w:pPr>
        <w:spacing w:before="12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2. Apa perbedaan parameter dan argumen?</w:t>
      </w:r>
    </w:p>
    <w:p w14:paraId="5A5D579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Parameter adalah variabel yang ditulis saat fungsi didefinisikan, sedangkan argumen adalah nilai yang diberikan saat fungsi dipanggil.</w:t>
      </w:r>
    </w:p>
    <w:p w14:paraId="17F9EA5D">
      <w:pPr>
        <w:spacing w:before="12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3. Kapan return lebih tepat daripada print?</w:t>
      </w:r>
    </w:p>
    <w:p w14:paraId="5CCFFB9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lebih tepat ketika hasil fungsi akan digunakan kembali untuk perhitungan, disimpan dalam variabel, atau diproses lebih lanjut. print digunakan untuk menampilkan hasil ke layar.</w:t>
      </w:r>
    </w:p>
    <w:p w14:paraId="1A97E845">
      <w:pPr>
        <w:spacing w:before="12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4. Apa nilai variabel x pada kode x = kuadrat(4) jika kuadrat mengembalikan x*x?</w:t>
      </w:r>
    </w:p>
    <w:p w14:paraId="42ADE97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Nilai variabel x adalah 16, karena 4 × 4 = 16.</w:t>
      </w:r>
    </w:p>
    <w:p w14:paraId="4B0906C7">
      <w:pPr>
        <w:spacing w:before="12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5. Mengapa variabel lokal sebaiknya tidak bergantung pada perubahan dari luar fungsi?</w:t>
      </w:r>
    </w:p>
    <w:p w14:paraId="64F5391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Agar fungsi lebih mudah dipahami dan diuji, serta tidak terpengaruh oleh perubahan variabel dari bagian program lain.</w:t>
      </w:r>
    </w:p>
    <w:p w14:paraId="7ACC1B0C">
      <w:pPr>
        <w:spacing w:before="12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6. Apa yang terjadi jika fungsi memerlukan dua parameter tetapi hanya diberi satu argumen?</w:t>
      </w:r>
    </w:p>
    <w:p w14:paraId="55C6F9A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akan menghasilkan TypeError karena jumlah argumen yang diberikan tidak sesuai dengan jumlah parameter yang diperlukan.</w:t>
      </w:r>
    </w:p>
    <w:p w14:paraId="5CA7127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C120EF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548562B1">
      <w:pPr>
        <w:spacing w:before="12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7. Bagaimana cara memakai nilai return dalam perhitungan lain?</w:t>
      </w:r>
    </w:p>
    <w:p w14:paraId="4758290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Nilai return dapat disimpan dalam variabel atau langsung digunakan dalam operasi matematika. Contoh:</w:t>
      </w:r>
    </w:p>
    <w:p w14:paraId="0E6DDFA3">
      <w:pPr>
        <w:spacing w:line="360" w:lineRule="auto"/>
        <w:ind w:left="43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kuadrat(x):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return x * x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hasil = kuadrat(3) + kuadrat(4)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print(hasil)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Hasil: 25</w:t>
      </w:r>
    </w:p>
    <w:p w14:paraId="5140145B">
      <w:pPr>
        <w:spacing w:before="12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8. Apa perbedaan Step Into dan Step Over saat debugging fungsi di VS Code?</w:t>
      </w:r>
    </w:p>
    <w:p w14:paraId="0726144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Into masuk ke dalam fungsi yang dipanggil untuk memeriksa prosesnya baris demi baris. Step Over menjalankan pemanggilan fungsi tanpa masuk ke dalamnya dan melanjutkan ke baris berikutnya.</w:t>
      </w:r>
    </w:p>
    <w:p w14:paraId="775BBA83">
      <w:pPr>
        <w:spacing w:before="12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9. Mengapa modularisasi membantu pengujian program?</w:t>
      </w:r>
    </w:p>
    <w:p w14:paraId="0BE5A04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Karena program dibagi menjadi fungsi-fungsi kecil sehingga setiap fungsi dapat diuji secara terpisah, kesalahan lebih mudah ditemukan, dan program lebih mudah diperbaiki.</w:t>
      </w:r>
    </w:p>
    <w:p w14:paraId="1B1E8B12">
      <w:pPr>
        <w:spacing w:before="12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10. Perintah Git apa yang mengirim commit lokal ke GitHub setelah remote sudah terhubung?</w:t>
      </w:r>
    </w:p>
    <w:p w14:paraId="73C25F6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Gunakan perintah git push. Jika baru pertama kali mengirim branch main, gunakan git push -u origin main.</w:t>
      </w:r>
    </w:p>
    <w:sectPr>
      <w:pgSz w:w="12240" w:h="15840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CD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313</Words>
  <Characters>1972</Characters>
  <Lines>0</Lines>
  <Paragraphs>0</Paragraphs>
  <TotalTime>2</TotalTime>
  <ScaleCrop>false</ScaleCrop>
  <LinksUpToDate>false</LinksUpToDate>
  <CharactersWithSpaces>2259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Adelilya Salsha</cp:lastModifiedBy>
  <dcterms:modified xsi:type="dcterms:W3CDTF">2026-10-13T04:36:19Z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eyJoZGlkIjoiNWU5MzBkYWYyZDU5MzcwMDYwZjFhYjFkYjZlMzgxZWQiLCJ1c2VySWQiOiI4ODEzNDQyNjA4ODU1In0=</vt:lpwstr>
  </property>
  <property fmtid="{D5CDD505-2E9C-101B-9397-08002B2CF9AE}" pid="3" name="KSOProductBuildVer">
    <vt:lpwstr>1033-12.1.0.28485</vt:lpwstr>
  </property>
  <property fmtid="{D5CDD505-2E9C-101B-9397-08002B2CF9AE}" pid="4" name="ICV">
    <vt:lpwstr>A131F35A5A15494D97EDA12FFE5951DA_13</vt:lpwstr>
  </property>
</Properties>
</file>